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2185A">
      <w:pPr>
        <w:pStyle w:val="3"/>
      </w:pPr>
      <w:r>
        <w:rPr>
          <w:rFonts w:ascii="宋体" w:hAnsi="宋体" w:eastAsia="宋体"/>
          <w:sz w:val="36"/>
        </w:rPr>
        <w:t>打瓦、CS、永劫——你的磁轴该选哪一把</w:t>
      </w:r>
    </w:p>
    <w:p w14:paraId="65D8E485">
      <w:pPr>
        <w:rPr>
          <w:rFonts w:ascii="宋体" w:hAnsi="宋体" w:eastAsia="宋体"/>
          <w:sz w:val="22"/>
        </w:rPr>
      </w:pPr>
    </w:p>
    <w:p w14:paraId="73A0F127">
      <w:r>
        <w:rPr>
          <w:rFonts w:ascii="宋体" w:hAnsi="宋体" w:eastAsia="宋体"/>
          <w:sz w:val="22"/>
        </w:rPr>
        <w:t>打瓦、CS、永劫——你的磁轴该选哪一把</w:t>
      </w:r>
    </w:p>
    <w:p w14:paraId="14B9E6C2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国产磁轴卷了大半年。</w:t>
      </w:r>
    </w:p>
    <w:p w14:paraId="7F83DBEA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接口、结构、RT精度，全堆上了。</w:t>
      </w:r>
    </w:p>
    <w:p w14:paraId="2F173ED9">
      <w:r>
        <w:rPr>
          <w:rFonts w:ascii="宋体" w:hAnsi="宋体" w:eastAsia="宋体"/>
          <w:sz w:val="22"/>
        </w:rPr>
        <w:t>但不同射击游戏，对磁轴的需求根本不一样。</w:t>
      </w:r>
    </w:p>
    <w:p w14:paraId="11006572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瓦罗兰特更吃急停。（花字：瓦罗兰特 — 高精度急停）</w:t>
      </w:r>
    </w:p>
    <w:p w14:paraId="53546EEF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你要的不是触发多快，是松开手指那一瞬间——键盘能不能精准切断信号。</w:t>
      </w:r>
    </w:p>
    <w:p w14:paraId="524F8C6C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RT精度得0.1mm以内，不然拉枪急停，屁股还在飘。</w:t>
      </w:r>
    </w:p>
    <w:p w14:paraId="0F2ACCD9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同价位优先看出厂调校。</w:t>
      </w:r>
    </w:p>
    <w:p w14:paraId="75044149">
      <w:r>
        <w:rPr>
          <w:rFonts w:ascii="宋体" w:hAnsi="宋体" w:eastAsia="宋体"/>
          <w:sz w:val="22"/>
        </w:rPr>
        <w:t>好的抬手就给停，稳。差的自己调半天也救不回来。（花字：RT精度 ≥ 0.1mm）</w:t>
      </w:r>
    </w:p>
    <w:p w14:paraId="7D5CA1C1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CS不同。（花字：CS — 极端响应速度）</w:t>
      </w:r>
    </w:p>
    <w:p w14:paraId="663F0A87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这游戏只拼反应——谁先开枪谁活。</w:t>
      </w:r>
    </w:p>
    <w:p w14:paraId="39C762AF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你需要极低死区加高速触发。（花字：触发延迟 &lt; 0.3ms，死区 &lt; 0.2mm）</w:t>
      </w:r>
    </w:p>
    <w:p w14:paraId="7DF656E9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全行程控制拉满，同时触底、同时回弹，不拖泥带水。</w:t>
      </w:r>
    </w:p>
    <w:p w14:paraId="6ECF1433">
      <w:r>
        <w:rPr>
          <w:rFonts w:ascii="宋体" w:hAnsi="宋体" w:eastAsia="宋体"/>
          <w:sz w:val="22"/>
        </w:rPr>
        <w:t>急停点射极快，敌人刚露头就倒。</w:t>
      </w:r>
    </w:p>
    <w:p w14:paraId="5FC5D6A9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永劫无间反而是最特殊的。（花字：永劫无间 — 自适应按压）</w:t>
      </w:r>
    </w:p>
    <w:p w14:paraId="2E937749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搜资源要连续点按，打药需要长准行程。</w:t>
      </w:r>
    </w:p>
    <w:p w14:paraId="412C1A6C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短磁轴在这种动态场景里特别容易误触发</w:t>
      </w:r>
    </w:p>
    <w:p w14:paraId="515B8C15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。必须挑带可变触发行程的型号，一键切轻按或重按模式。</w:t>
      </w:r>
    </w:p>
    <w:p w14:paraId="341628D2">
      <w:r>
        <w:rPr>
          <w:rFonts w:ascii="宋体" w:hAnsi="宋体" w:eastAsia="宋体"/>
          <w:sz w:val="22"/>
        </w:rPr>
        <w:t>不然跑路的时候自己就蹲下去了。（花字：可变触发行程）</w:t>
      </w:r>
    </w:p>
    <w:p w14:paraId="3EDCF867">
      <w:pPr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今年618，百元级磁轴基本都走这条路。</w:t>
      </w:r>
    </w:p>
    <w:p w14:paraId="35743C22">
      <w:bookmarkStart w:id="0" w:name="_GoBack"/>
      <w:bookmarkEnd w:id="0"/>
      <w:r>
        <w:rPr>
          <w:rFonts w:ascii="宋体" w:hAnsi="宋体" w:eastAsia="宋体"/>
          <w:sz w:val="22"/>
        </w:rPr>
        <w:t>别只看价格。想清楚自己主玩什么，再挑对应配置。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02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459</Words>
  <Characters>484</Characters>
  <Lines>0</Lines>
  <Paragraphs>0</Paragraphs>
  <TotalTime>1</TotalTime>
  <ScaleCrop>false</ScaleCrop>
  <LinksUpToDate>false</LinksUpToDate>
  <CharactersWithSpaces>496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小王业务繁忙</cp:lastModifiedBy>
  <dcterms:modified xsi:type="dcterms:W3CDTF">2026-06-08T17:08:56Z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eyJoZGlkIjoiZGU1NTc1MGZjNmMwYTJkMTM0NzRjZjRiNTRjYWM5ZjAiLCJ1c2VySWQiOiIxMTMwOTc3NTQ3In0=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34670F9CD3D04B1986D201DBA3040156_12</vt:lpwstr>
  </property>
</Properties>
</file>