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AE3F3">
      <w:pPr>
        <w:pStyle w:val="3"/>
      </w:pPr>
      <w:r>
        <w:rPr>
          <w:rFonts w:ascii="宋体" w:hAnsi="宋体" w:eastAsia="宋体"/>
          <w:sz w:val="40"/>
        </w:rPr>
        <w:t>磁轴键盘 · 消费向导类选题库</w:t>
      </w:r>
    </w:p>
    <w:p w14:paraId="7093BECE">
      <w:r>
        <w:rPr>
          <w:rFonts w:ascii="宋体" w:hAnsi="宋体" w:eastAsia="宋体"/>
          <w:sz w:val="22"/>
        </w:rPr>
        <w:t>基于选题框架（消费向导类）生成。数据源：COMPUTEX 2026行业趋势 + 竞品wiki学习 + 618促销节点。</w:t>
      </w:r>
    </w:p>
    <w:p w14:paraId="37537724">
      <w:r>
        <w:rPr>
          <w:rFonts w:ascii="宋体" w:hAnsi="宋体" w:eastAsia="宋体"/>
          <w:sz w:val="22"/>
        </w:rPr>
        <w:t>━━━━━━━━━━━━━━━━━━━━━━━━━━</w:t>
      </w:r>
    </w:p>
    <w:p w14:paraId="09D9AB5C">
      <w:pPr>
        <w:pStyle w:val="4"/>
      </w:pPr>
      <w:r>
        <w:rPr>
          <w:rFonts w:ascii="宋体" w:hAnsi="宋体" w:eastAsia="宋体"/>
          <w:sz w:val="28"/>
        </w:rPr>
        <w:t>价格维度</w:t>
      </w:r>
    </w:p>
    <w:p w14:paraId="6AC04EDB">
      <w:r>
        <w:rPr>
          <w:rFonts w:ascii="宋体" w:hAnsi="宋体" w:eastAsia="宋体"/>
          <w:sz w:val="22"/>
        </w:rPr>
        <w:t>1. 500/800/1500，三档磁轴键盘到底差在哪</w:t>
      </w:r>
    </w:p>
    <w:p w14:paraId="2CEA9E70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wiki参考：价格极端对比开场（键盘wiki §1）</w:t>
      </w:r>
    </w:p>
    <w:p w14:paraId="6E155CF1">
      <w:r>
        <w:rPr>
          <w:rFonts w:ascii="宋体" w:hAnsi="宋体" w:eastAsia="宋体"/>
          <w:sz w:val="22"/>
        </w:rPr>
        <w:t>结构：三款价差极大→触发好奇→逐档拆解→一句话总结。每档推一款，一句话优点+缺点。</w:t>
      </w:r>
    </w:p>
    <w:p w14:paraId="79B29719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钩子："同样叫磁轴，500和1500的差距有多大"</w:t>
      </w:r>
    </w:p>
    <w:p w14:paraId="0D000094">
      <w:pPr>
        <w:rPr>
          <w:rFonts w:hint="default" w:ascii="宋体" w:hAnsi="宋体" w:eastAsia="宋体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 xml:space="preserve">选题问题是范围太广无意义，大众买产品优先考虑的是价格，你的选题目标用户不是一类人，买500的不会考虑1500，买1500不会考虑500的，正确的应该是200价位磁轴键盘一句话评优劣 </w:t>
      </w:r>
    </w:p>
    <w:p w14:paraId="014BD8F6">
      <w:r>
        <w:rPr>
          <w:rFonts w:ascii="宋体" w:hAnsi="宋体" w:eastAsia="宋体"/>
          <w:sz w:val="22"/>
        </w:rPr>
        <w:t>2. 618磁轴键盘最低价盘点：这些型号现在买最划算</w:t>
      </w:r>
    </w:p>
    <w:p w14:paraId="27ED312A">
      <w:r>
        <w:rPr>
          <w:rFonts w:ascii="宋体" w:hAnsi="宋体" w:eastAsia="宋体"/>
          <w:sz w:val="22"/>
        </w:rPr>
        <w:t>wiki参考：稀缺性+价格冲突钩子</w:t>
      </w:r>
    </w:p>
    <w:p w14:paraId="26B8BCFD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时效性强，618节点专属。展现：列表+价格+一句话评价。</w:t>
      </w:r>
    </w:p>
    <w:p w14:paraId="7F658E0C">
      <w:pPr>
        <w:rPr>
          <w:rFonts w:hint="default" w:ascii="宋体" w:hAnsi="宋体" w:eastAsia="宋体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同样的问题 范围太广，而且吃力不讨好，正确的应该是 618期间，各品牌磁轴键盘最具性价比的磁轴键盘推荐，</w:t>
      </w:r>
    </w:p>
    <w:p w14:paraId="49F6701D">
      <w:r>
        <w:rPr>
          <w:rFonts w:ascii="宋体" w:hAnsi="宋体" w:eastAsia="宋体"/>
          <w:sz w:val="22"/>
        </w:rPr>
        <w:t>3. 磁轴键盘从500降到200了？百元磁轴能用吗</w:t>
      </w:r>
    </w:p>
    <w:p w14:paraId="3D174BF3">
      <w:r>
        <w:rPr>
          <w:rFonts w:ascii="宋体" w:hAnsi="宋体" w:eastAsia="宋体"/>
          <w:sz w:val="22"/>
        </w:rPr>
        <w:t>wiki参考：认知颠覆者（显示器wiki·模式2）</w:t>
      </w:r>
    </w:p>
    <w:p w14:paraId="3625716E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钩子："500块的磁轴已经够便宜了，现在居然还有200的"。拆解百元磁轴的取舍。</w:t>
      </w:r>
    </w:p>
    <w:p w14:paraId="224FD6C9">
      <w:pPr>
        <w:rPr>
          <w:rFonts w:hint="default" w:ascii="宋体" w:hAnsi="宋体" w:eastAsia="宋体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问题是这不算消费向导类的选题 严格算是科普类 百元的定义太宽 999也是百元 100也是百元 磁轴键盘的拆解或者讲解也不是抖音视频1分钟能弄懂的 所以方向就是错的</w:t>
      </w:r>
    </w:p>
    <w:p w14:paraId="14849760">
      <w:r>
        <w:rPr>
          <w:rFonts w:ascii="宋体" w:hAnsi="宋体" w:eastAsia="宋体"/>
          <w:sz w:val="22"/>
        </w:rPr>
        <w:t>━━━━━━━━━━━━━━━━━━━━━━━━━━</w:t>
      </w:r>
    </w:p>
    <w:p w14:paraId="469B4355">
      <w:pPr>
        <w:pStyle w:val="4"/>
      </w:pPr>
      <w:r>
        <w:rPr>
          <w:rFonts w:ascii="宋体" w:hAnsi="宋体" w:eastAsia="宋体"/>
          <w:sz w:val="28"/>
        </w:rPr>
        <w:t>人群维度</w:t>
      </w:r>
    </w:p>
    <w:p w14:paraId="7DECD367">
      <w:r>
        <w:rPr>
          <w:rFonts w:ascii="宋体" w:hAnsi="宋体" w:eastAsia="宋体"/>
          <w:sz w:val="22"/>
        </w:rPr>
        <w:t>4. 打瓦、CS、永劫——不同FPS该选什么磁轴</w:t>
      </w:r>
    </w:p>
    <w:p w14:paraId="50ECA84C">
      <w:r>
        <w:rPr>
          <w:rFonts w:ascii="宋体" w:hAnsi="宋体" w:eastAsia="宋体"/>
          <w:sz w:val="22"/>
        </w:rPr>
        <w:t>wiki参考：人群标签精准化（显示器wiki·模式3）+ 情绪爆发+场景锚定（键盘wiki §3.5）</w:t>
      </w:r>
    </w:p>
    <w:p w14:paraId="4B862AC2">
      <w:r>
        <w:rPr>
          <w:rFonts w:ascii="宋体" w:hAnsi="宋体" w:eastAsia="宋体"/>
          <w:sz w:val="22"/>
        </w:rPr>
        <w:t>结构："打瓦急停多→选RT精度高的 / CS定位多→选触发快的 / 永劫连招多→选…"</w:t>
      </w:r>
    </w:p>
    <w:p w14:paraId="1B3F9C24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竞品句式："打瓦或打CS，这个功能就是你的第二条命"（优先级最高 ★★★）</w:t>
      </w:r>
    </w:p>
    <w:p w14:paraId="79D159AD">
      <w:pPr>
        <w:rPr>
          <w:rFonts w:hint="default" w:ascii="宋体" w:hAnsi="宋体" w:eastAsia="宋体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磁轴键盘和机械轴是不一样，按照游戏分是正确方向 但这也不是消费向导，因该是干货 真确的选题为不同fps游戏应该怎么设置磁轴键盘（死区，触发行程）</w:t>
      </w:r>
    </w:p>
    <w:p w14:paraId="3F28F225">
      <w:r>
        <w:rPr>
          <w:rFonts w:ascii="宋体" w:hAnsi="宋体" w:eastAsia="宋体"/>
          <w:sz w:val="22"/>
        </w:rPr>
        <w:t>5. 宿舍党第一把磁轴怎么选：静音、不吵舍友、够用四年</w:t>
      </w:r>
    </w:p>
    <w:p w14:paraId="60373F24">
      <w:r>
        <w:rPr>
          <w:rFonts w:ascii="宋体" w:hAnsi="宋体" w:eastAsia="宋体"/>
          <w:sz w:val="22"/>
        </w:rPr>
        <w:t>wiki参考：场景代入法（显示器wiki·模式5）</w:t>
      </w:r>
    </w:p>
    <w:p w14:paraId="7F90490F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钩子："你室友还睡不睡了"。场景：深夜宿舍+舍友睡觉+磁轴不能太吵。</w:t>
      </w:r>
    </w:p>
    <w:p w14:paraId="570D362F">
      <w:pPr>
        <w:rPr>
          <w:rFonts w:hint="default" w:ascii="宋体" w:hAnsi="宋体" w:eastAsia="宋体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这里的问题是磁轴键盘不同于机械键盘，并且从用户痛点考虑，这不够成问题，也就是无人在意</w:t>
      </w:r>
    </w:p>
    <w:p w14:paraId="292DD924">
      <w:r>
        <w:rPr>
          <w:rFonts w:ascii="宋体" w:hAnsi="宋体" w:eastAsia="宋体"/>
          <w:sz w:val="22"/>
        </w:rPr>
        <w:t>━━━━━━━━━━━━━━━━━━━━━━━━━━</w:t>
      </w:r>
    </w:p>
    <w:p w14:paraId="51DC83AA">
      <w:pPr>
        <w:pStyle w:val="4"/>
      </w:pPr>
      <w:r>
        <w:rPr>
          <w:rFonts w:ascii="宋体" w:hAnsi="宋体" w:eastAsia="宋体"/>
          <w:sz w:val="28"/>
        </w:rPr>
        <w:t>对比维度</w:t>
      </w:r>
    </w:p>
    <w:p w14:paraId="27F28632">
      <w:r>
        <w:rPr>
          <w:rFonts w:ascii="宋体" w:hAnsi="宋体" w:eastAsia="宋体"/>
          <w:sz w:val="22"/>
        </w:rPr>
        <w:t>6. 磁轴 vs 快银轴 vs 光轴：打游戏到底哪个更狠</w:t>
      </w:r>
    </w:p>
    <w:p w14:paraId="3FABCD04">
      <w:r>
        <w:rPr>
          <w:rFonts w:ascii="宋体" w:hAnsi="宋体" w:eastAsia="宋体"/>
          <w:sz w:val="22"/>
        </w:rPr>
        <w:t>wiki参考：争议锚定→科普→验证→收尾（四段式结构）</w:t>
      </w:r>
    </w:p>
    <w:p w14:paraId="02C2C722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展现：三种轴体对比表 + 触发时间实测数据。</w:t>
      </w:r>
    </w:p>
    <w:p w14:paraId="2762ADD7">
      <w:pPr>
        <w:rPr>
          <w:rFonts w:hint="default" w:ascii="宋体" w:hAnsi="宋体" w:eastAsia="宋体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这里的问题是快银轴和光轴是具体的轴体，磁轴是个泛称，并且磁轴包括大部分轴体只是名称不同，其实际效果其实一样。就算按照你的选题，磁轴就是最快的触发，毫无争议，也没有可比性 并且这也算科普类的选题，没有可比性 正确的选题不如换成 盘点市面上磁轴键盘的各种声音</w:t>
      </w:r>
    </w:p>
    <w:p w14:paraId="4B6E2C0E">
      <w:r>
        <w:rPr>
          <w:rFonts w:ascii="宋体" w:hAnsi="宋体" w:eastAsia="宋体"/>
          <w:sz w:val="22"/>
        </w:rPr>
        <w:t>7. 同价位的磁轴和传统机械轴，选哪个</w:t>
      </w:r>
    </w:p>
    <w:p w14:paraId="428D04DA">
      <w:r>
        <w:rPr>
          <w:rFonts w:ascii="宋体" w:hAnsi="宋体" w:eastAsia="宋体"/>
          <w:sz w:val="22"/>
        </w:rPr>
        <w:t>wiki参考：痛点放大镜（显示器wiki·模式1）</w:t>
      </w:r>
    </w:p>
    <w:p w14:paraId="014FC8C0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钩子："你中招了吗？618还在买传统机械轴"。分FPS玩家/打字党/颜值党三类人群分别给建议。</w:t>
      </w:r>
    </w:p>
    <w:p w14:paraId="5E0D6C0F">
      <w:pPr>
        <w:rPr>
          <w:rFonts w:hint="default" w:ascii="宋体" w:hAnsi="宋体" w:eastAsia="宋体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 xml:space="preserve">这个是方向就错了 发展趋势是打游戏的基本都会买磁轴 所以从用户问题角度就是灭这个问题 </w:t>
      </w:r>
    </w:p>
    <w:p w14:paraId="26D59B5A">
      <w:r>
        <w:rPr>
          <w:rFonts w:ascii="宋体" w:hAnsi="宋体" w:eastAsia="宋体"/>
          <w:sz w:val="22"/>
        </w:rPr>
        <w:t>━━━━━━━━━━━━━━━━━━━━━━━━━━</w:t>
      </w:r>
    </w:p>
    <w:p w14:paraId="65163A13">
      <w:pPr>
        <w:pStyle w:val="4"/>
      </w:pPr>
      <w:r>
        <w:rPr>
          <w:rFonts w:ascii="宋体" w:hAnsi="宋体" w:eastAsia="宋体"/>
          <w:sz w:val="28"/>
        </w:rPr>
        <w:t>避坑维度</w:t>
      </w:r>
    </w:p>
    <w:p w14:paraId="7E2038C6">
      <w:r>
        <w:rPr>
          <w:rFonts w:ascii="宋体" w:hAnsi="宋体" w:eastAsia="宋体"/>
          <w:sz w:val="22"/>
        </w:rPr>
        <w:t>8. 618买磁轴别踩这三个坑</w:t>
      </w:r>
    </w:p>
    <w:p w14:paraId="63E7E754">
      <w:r>
        <w:rPr>
          <w:rFonts w:ascii="宋体" w:hAnsi="宋体" w:eastAsia="宋体"/>
          <w:sz w:val="22"/>
        </w:rPr>
        <w:t>wiki参考：专家建议/避坑指南（笔记本wiki·模式四）</w:t>
      </w:r>
    </w:p>
    <w:p w14:paraId="754EDDAE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内容：供电不足断触 / 温漂问题 / 轴体寿命虚标。每个坑=问题+原理+怎么避开。</w:t>
      </w:r>
    </w:p>
    <w:p w14:paraId="555EAF04">
      <w:pPr>
        <w:rPr>
          <w:rFonts w:hint="default" w:ascii="宋体" w:hAnsi="宋体" w:eastAsia="宋体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这也不是消费向导，算是科普，选题方向没错但问题是提出的问题无法避免，或者说短视频讲不清楚 正确的是 磁轴键盘要不要买三模的</w:t>
      </w:r>
    </w:p>
    <w:p w14:paraId="14472889">
      <w:r>
        <w:rPr>
          <w:rFonts w:ascii="宋体" w:hAnsi="宋体" w:eastAsia="宋体"/>
          <w:sz w:val="22"/>
        </w:rPr>
        <w:t>━━━━━━━━━━━━━━━━━━━━━━━━━━</w:t>
      </w:r>
    </w:p>
    <w:p w14:paraId="6F6FB0AB">
      <w:pPr>
        <w:pStyle w:val="4"/>
      </w:pPr>
      <w:r>
        <w:rPr>
          <w:rFonts w:ascii="宋体" w:hAnsi="宋体" w:eastAsia="宋体"/>
          <w:sz w:val="28"/>
        </w:rPr>
        <w:t>推荐优先级</w:t>
      </w:r>
    </w:p>
    <w:p w14:paraId="286ED90E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4（FPS人群磁轴最刚需，先打精准人群）&gt; 1（价格覆盖，解决"不知道怎么选"）&gt; 8（避坑内容收尾，建立专业信任）&gt; 3（百元磁轴，制造认知冲</w:t>
      </w:r>
      <w:bookmarkStart w:id="0" w:name="_GoBack"/>
      <w:bookmarkEnd w:id="0"/>
      <w:r>
        <w:rPr>
          <w:rFonts w:ascii="宋体" w:hAnsi="宋体" w:eastAsia="宋体"/>
          <w:sz w:val="22"/>
        </w:rPr>
        <w:t>突）</w:t>
      </w:r>
    </w:p>
    <w:p w14:paraId="0C8D6EF1">
      <w:pPr>
        <w:rPr>
          <w:rFonts w:ascii="宋体" w:hAnsi="宋体" w:eastAsia="宋体"/>
          <w:sz w:val="22"/>
        </w:rPr>
      </w:pPr>
    </w:p>
    <w:p w14:paraId="0B10ECF9">
      <w:pPr>
        <w:rPr>
          <w:rFonts w:ascii="宋体" w:hAnsi="宋体" w:eastAsia="宋体"/>
          <w:sz w:val="22"/>
        </w:rPr>
      </w:pPr>
    </w:p>
    <w:p w14:paraId="37326A24">
      <w:pPr>
        <w:rPr>
          <w:rFonts w:hint="eastAsia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以下是我个人的知识总结</w:t>
      </w:r>
    </w:p>
    <w:p w14:paraId="335AAFC9">
      <w:pPr>
        <w:rPr>
          <w:rFonts w:hint="default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干货类的选题 需要agent直接在网络，社交媒体 寻找爆款视频 扒取文案 视频结构 画面（怎么做出来的），核心是复刻爆款干货视频 ，要求是用独特的方式复现，不能和抄袭的视频一模一样，最好是换种方式或者表达方式  要用反推思维+训练去选题</w:t>
      </w:r>
    </w:p>
    <w:p w14:paraId="7A46A452">
      <w:pPr>
        <w:rPr>
          <w:rFonts w:hint="eastAsia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其次干货类的视频一定要简短20s-40s最好，每次只讲一个点，切莫堆砌</w:t>
      </w:r>
    </w:p>
    <w:p w14:paraId="56DC7750">
      <w:pPr>
        <w:rPr>
          <w:rFonts w:hint="eastAsia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科普类也是账号要常做的内容  科普是告诉观众what  干货是告诉观众how 要有区分</w:t>
      </w:r>
    </w:p>
    <w:p w14:paraId="11BF2AE7">
      <w:pPr>
        <w:rPr>
          <w:rFonts w:hint="eastAsia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选题或者整条视频 主题要明确 不可以是科普也是干货  或者消费向导也是科普 只取其一</w:t>
      </w:r>
    </w:p>
    <w:p w14:paraId="1DE9CF72">
      <w:pPr>
        <w:rPr>
          <w:rFonts w:hint="eastAsia"/>
          <w:color w:val="FF0000"/>
          <w:sz w:val="22"/>
          <w:lang w:val="en-US" w:eastAsia="zh-CN"/>
        </w:rPr>
      </w:pPr>
    </w:p>
    <w:p w14:paraId="400BEDB5">
      <w:pPr>
        <w:rPr>
          <w:rFonts w:hint="eastAsia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接下来是账号发布计划</w:t>
      </w:r>
    </w:p>
    <w:p w14:paraId="5CB3F91A">
      <w:pPr>
        <w:rPr>
          <w:rFonts w:hint="eastAsia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 xml:space="preserve">账号的选题首先考虑 时间节点 对应的选题类型占比  一周要准备五条视频规划 </w:t>
      </w:r>
    </w:p>
    <w:p w14:paraId="0EC7BD44">
      <w:pPr>
        <w:rPr>
          <w:rFonts w:hint="eastAsia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 xml:space="preserve">例： 618之后的一周 开始  选题类型就是 3条干货+2条科普 或者2条干货+2条科普+1条消费向导  </w:t>
      </w:r>
    </w:p>
    <w:p w14:paraId="3D9739DD">
      <w:pPr>
        <w:rPr>
          <w:rFonts w:hint="eastAsia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其次考虑 先明确用户有什么问题，选题出来后 先思考解决了用户什么问题（这里考虑用户问题 用户基数一定要是大多数，问题也要是有痛点的）</w:t>
      </w:r>
    </w:p>
    <w:p w14:paraId="65FEA6BF">
      <w:pPr>
        <w:rPr>
          <w:rFonts w:hint="default"/>
          <w:color w:val="FF0000"/>
          <w:sz w:val="22"/>
          <w:lang w:val="en-US" w:eastAsia="zh-CN"/>
        </w:rPr>
      </w:pPr>
      <w:r>
        <w:rPr>
          <w:rFonts w:hint="eastAsia"/>
          <w:color w:val="FF0000"/>
          <w:sz w:val="22"/>
          <w:lang w:val="en-US" w:eastAsia="zh-CN"/>
        </w:rPr>
        <w:t>例：618用户买了华硕天选笔记本 那么618之后就可以做科普类 讲一讲华硕品牌或者华硕笔记本的产品线  或者干货类 新电脑到手怎么设置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820739"/>
    <w:rsid w:val="35DF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922</Words>
  <Characters>1037</Characters>
  <Lines>0</Lines>
  <Paragraphs>0</Paragraphs>
  <TotalTime>35</TotalTime>
  <ScaleCrop>false</ScaleCrop>
  <LinksUpToDate>false</LinksUpToDate>
  <CharactersWithSpaces>1073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小王业务繁忙</cp:lastModifiedBy>
  <dcterms:modified xsi:type="dcterms:W3CDTF">2026-06-10T16:10:23Z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eyJoZGlkIjoiZGU1NTc1MGZjNmMwYTJkMTM0NzRjZjRiNTRjYWM5ZjAiLCJ1c2VySWQiOiIxMTMwOTc3NTQ3In0=</vt:lpwstr>
  </property>
  <property fmtid="{D5CDD505-2E9C-101B-9397-08002B2CF9AE}" pid="3" name="KSOProductBuildVer">
    <vt:lpwstr>2052-12.1.0.26895</vt:lpwstr>
  </property>
  <property fmtid="{D5CDD505-2E9C-101B-9397-08002B2CF9AE}" pid="4" name="ICV">
    <vt:lpwstr>BD85221BE72C4FDF8243120091B0FE2F_12</vt:lpwstr>
  </property>
</Properties>
</file>