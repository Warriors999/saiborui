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FBAEF">
      <w:pPr>
        <w:pStyle w:val="3"/>
      </w:pPr>
      <w:r>
        <w:rPr>
          <w:rFonts w:ascii="宋体" w:hAnsi="宋体" w:eastAsia="宋体"/>
          <w:sz w:val="36"/>
        </w:rPr>
        <w:t>618要不要换把磁轴键盘</w:t>
      </w:r>
    </w:p>
    <w:p w14:paraId="682D2F88">
      <w:pPr>
        <w:rPr>
          <w:rFonts w:ascii="宋体" w:hAnsi="宋体" w:eastAsia="宋体"/>
          <w:sz w:val="22"/>
        </w:rPr>
      </w:pPr>
    </w:p>
    <w:p w14:paraId="780E21FF">
      <w:r>
        <w:rPr>
          <w:rFonts w:ascii="宋体" w:hAnsi="宋体" w:eastAsia="宋体"/>
          <w:sz w:val="22"/>
        </w:rPr>
        <w:t>618要不要换把磁轴键盘</w:t>
      </w:r>
    </w:p>
    <w:p w14:paraId="62275ACD">
      <w:r>
        <w:rPr>
          <w:rFonts w:ascii="宋体" w:hAnsi="宋体" w:eastAsia="宋体"/>
          <w:sz w:val="22"/>
        </w:rPr>
        <w:t>今年COMPUTEX，展台上的键盘几乎全是磁轴。</w:t>
      </w:r>
    </w:p>
    <w:p w14:paraId="2BE3BC47">
      <w:r>
        <w:rPr>
          <w:rFonts w:ascii="宋体" w:hAnsi="宋体" w:eastAsia="宋体"/>
          <w:sz w:val="22"/>
        </w:rPr>
        <w:t>技嘉在推，艾芮克在推，IQUNIX直接把扫描率干到1600</w:t>
      </w:r>
      <w:bookmarkStart w:id="0" w:name="_GoBack"/>
      <w:bookmarkEnd w:id="0"/>
      <w:r>
        <w:rPr>
          <w:rFonts w:ascii="宋体" w:hAnsi="宋体" w:eastAsia="宋体"/>
          <w:sz w:val="22"/>
        </w:rPr>
        <w:t>0Hz。</w:t>
      </w:r>
    </w:p>
    <w:p w14:paraId="505A4A4A">
      <w:r>
        <w:rPr>
          <w:rFonts w:ascii="宋体" w:hAnsi="宋体" w:eastAsia="宋体"/>
          <w:sz w:val="22"/>
        </w:rPr>
        <w:t>传统机械轴的展位，一只手数得过来。</w:t>
      </w:r>
    </w:p>
    <w:p w14:paraId="55E45418">
      <w:pPr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你还在用传统机械键盘吗？</w:t>
      </w:r>
    </w:p>
    <w:p w14:paraId="1A29A1E5">
      <w:r>
        <w:rPr>
          <w:rFonts w:ascii="宋体" w:hAnsi="宋体" w:eastAsia="宋体"/>
          <w:sz w:val="22"/>
        </w:rPr>
        <w:t>传统机械轴触发要2mm。磁轴0.1mm就响应。</w:t>
      </w:r>
    </w:p>
    <w:p w14:paraId="4D25C9FB">
      <w:r>
        <w:rPr>
          <w:rFonts w:ascii="宋体" w:hAnsi="宋体" w:eastAsia="宋体"/>
          <w:sz w:val="22"/>
        </w:rPr>
        <w:t>一个在散步，一个在冲刺。</w:t>
      </w:r>
    </w:p>
    <w:p w14:paraId="0254354D">
      <w:r>
        <w:rPr>
          <w:rFonts w:ascii="宋体" w:hAnsi="宋体" w:eastAsia="宋体"/>
          <w:sz w:val="22"/>
        </w:rPr>
        <w:t>很多人说磁轴是外挂。</w:t>
      </w:r>
    </w:p>
    <w:p w14:paraId="7636AD9B">
      <w:r>
        <w:rPr>
          <w:rFonts w:ascii="宋体" w:hAnsi="宋体" w:eastAsia="宋体"/>
          <w:sz w:val="22"/>
        </w:rPr>
        <w:t>它只是把反应时间还给了你的手指。</w:t>
      </w:r>
    </w:p>
    <w:p w14:paraId="51A36943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原理不复杂——霍尔效应。</w:t>
      </w:r>
    </w:p>
    <w:p w14:paraId="203B20BE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传统机械轴靠金属弹片接触导通。</w:t>
      </w:r>
    </w:p>
    <w:p w14:paraId="62D9CF70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磁轴下面每颗键位都有霍尔传感器，轴心装一块磁铁。</w:t>
      </w:r>
    </w:p>
    <w:p w14:paraId="2409CC5F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往下按，磁场强度变化，芯片检测到就直接触发。</w:t>
      </w:r>
    </w:p>
    <w:p w14:paraId="463857E7">
      <w:r>
        <w:rPr>
          <w:rFonts w:ascii="宋体" w:hAnsi="宋体" w:eastAsia="宋体"/>
          <w:sz w:val="22"/>
        </w:rPr>
        <w:t>没有物理接触，所以没有弹片抖动，也没有延迟。</w:t>
      </w:r>
    </w:p>
    <w:p w14:paraId="6C74ACCD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这就是Rapid Trigger的底层。</w:t>
      </w:r>
    </w:p>
    <w:p w14:paraId="05FBC036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普通键盘按下去才触发，抬起来才松开。</w:t>
      </w:r>
    </w:p>
    <w:p w14:paraId="62C0494B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磁轴可以设定触发范围——手停在半路就能反复触发、松开。打CS急停，手指刚抬信号就断了。</w:t>
      </w:r>
    </w:p>
    <w:p w14:paraId="29FDF310">
      <w:r>
        <w:rPr>
          <w:rFonts w:ascii="宋体" w:hAnsi="宋体" w:eastAsia="宋体"/>
          <w:sz w:val="22"/>
        </w:rPr>
        <w:t>不是你枪稳了，是键盘替你把犹豫的时间吃掉了。</w:t>
      </w:r>
    </w:p>
    <w:p w14:paraId="6BD3AA4D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但它不是万金油。</w:t>
      </w:r>
    </w:p>
    <w:p w14:paraId="59F01917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打瓦和CS是刚需，MOBA玩家感知不明显。</w:t>
      </w:r>
    </w:p>
    <w:p w14:paraId="1A2CEA1E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磁轴对供电敏感，插USB 2.0接口可能断触。</w:t>
      </w:r>
    </w:p>
    <w:p w14:paraId="0B16B1D9">
      <w:r>
        <w:rPr>
          <w:rFonts w:ascii="宋体" w:hAnsi="宋体" w:eastAsia="宋体"/>
          <w:sz w:val="22"/>
        </w:rPr>
        <w:t>主板USB 3.0，原装线材，灯光别开顶配，温漂会稳很多。</w:t>
      </w:r>
    </w:p>
    <w:p w14:paraId="710A542A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618这个节点，磁轴已经从去年一千五打到五百起步。</w:t>
      </w:r>
    </w:p>
    <w:p w14:paraId="5BA5F746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五百块买到0.1mm响应的设备，放一年前不可能。</w:t>
      </w:r>
    </w:p>
    <w:p w14:paraId="3E8D5D03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整个行业在往磁轴走——打FPS的，预算够，直接换。</w:t>
      </w:r>
    </w:p>
    <w:p w14:paraId="65DC86BA">
      <w:r>
        <w:rPr>
          <w:rFonts w:ascii="宋体" w:hAnsi="宋体" w:eastAsia="宋体"/>
          <w:sz w:val="22"/>
        </w:rPr>
        <w:t>主玩RPG或者打字多的，继续用机械轴，没必要跟风。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75626A"/>
    <w:rsid w:val="5D71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480</Words>
  <Characters>541</Characters>
  <Lines>0</Lines>
  <Paragraphs>0</Paragraphs>
  <TotalTime>4</TotalTime>
  <ScaleCrop>false</ScaleCrop>
  <LinksUpToDate>false</LinksUpToDate>
  <CharactersWithSpaces>544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小王业务繁忙</cp:lastModifiedBy>
  <dcterms:modified xsi:type="dcterms:W3CDTF">2026-06-08T16:57:40Z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eyJoZGlkIjoiZGU1NTc1MGZjNmMwYTJkMTM0NzRjZjRiNTRjYWM5ZjAiLCJ1c2VySWQiOiIxMTMwOTc3NTQ3In0=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3916C1BDE7EA495B97320C5544B5EC66_12</vt:lpwstr>
  </property>
</Properties>
</file>